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4C0BEE">
      <w:pPr>
        <w:pStyle w:val="2"/>
        <w:jc w:val="center"/>
      </w:pPr>
      <w:r>
        <w:t>ELB CATERING</w:t>
      </w:r>
    </w:p>
    <w:p w14:paraId="13A50C92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+ELB CATERING SERVICES</w:t>
      </w:r>
    </w:p>
    <w:p w14:paraId="0634F8C4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Email;elbcateringservices@gmail.com</w:t>
      </w:r>
    </w:p>
    <w:p w14:paraId="19ACB85B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P.O.BOX 68945,Dar es saam – Tanzania</w:t>
      </w:r>
    </w:p>
    <w:p w14:paraId="37C46710">
      <w:pPr>
        <w:spacing w:after="0"/>
        <w:jc w:val="center"/>
        <w:rPr>
          <w:b/>
          <w:sz w:val="28"/>
          <w:szCs w:val="28"/>
        </w:rPr>
      </w:pPr>
      <w:r>
        <w:fldChar w:fldCharType="begin"/>
      </w:r>
      <w:r>
        <w:instrText xml:space="preserve"> HYPERLINK "Tel:+255" </w:instrText>
      </w:r>
      <w:r>
        <w:fldChar w:fldCharType="separate"/>
      </w:r>
      <w:r>
        <w:rPr>
          <w:rStyle w:val="20"/>
          <w:b/>
          <w:sz w:val="28"/>
          <w:szCs w:val="28"/>
        </w:rPr>
        <w:t>Tel: +255</w:t>
      </w:r>
      <w:r>
        <w:rPr>
          <w:rStyle w:val="20"/>
          <w:b/>
          <w:sz w:val="28"/>
          <w:szCs w:val="28"/>
        </w:rPr>
        <w:fldChar w:fldCharType="end"/>
      </w:r>
      <w:r>
        <w:rPr>
          <w:b/>
          <w:sz w:val="28"/>
          <w:szCs w:val="28"/>
        </w:rPr>
        <w:t xml:space="preserve"> 715 279061,+255 754 279061</w:t>
      </w:r>
    </w:p>
    <w:p w14:paraId="3062DAC9"/>
    <w:p w14:paraId="5B2C1D39">
      <w:pPr>
        <w:pStyle w:val="3"/>
        <w:jc w:val="center"/>
      </w:pPr>
      <w:r>
        <w:t>4-WEEK OFFICE LUNCH MENU (MONDAY – FRIDAY)</w:t>
      </w:r>
    </w:p>
    <w:p w14:paraId="4030B894">
      <w:r>
        <w:rPr>
          <w:b/>
        </w:rPr>
        <w:t>Location: Dar es Salaam, Tanzania</w:t>
      </w:r>
      <w:r>
        <w:rPr>
          <w:rFonts w:hint="default"/>
          <w:b/>
          <w:lang w:val="en-US"/>
        </w:rPr>
        <w:t xml:space="preserve"> kawe near liders group</w:t>
      </w:r>
      <w:r>
        <w:rPr>
          <w:b/>
        </w:rPr>
        <w:br w:type="textWrapping"/>
      </w:r>
      <w:r>
        <w:t>Meal Style: Delicious, Nutritious &amp; Satisfying Meals Everyday</w:t>
      </w:r>
    </w:p>
    <w:p w14:paraId="3A9E4D04">
      <w:pPr>
        <w:pStyle w:val="3"/>
      </w:pPr>
      <w:r>
        <w:t>WEEK ONE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700"/>
        <w:gridCol w:w="1409"/>
        <w:gridCol w:w="1492"/>
        <w:gridCol w:w="1422"/>
        <w:gridCol w:w="1404"/>
      </w:tblGrid>
      <w:tr w14:paraId="1F2B5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E32818">
            <w:pPr>
              <w:spacing w:after="0" w:line="240" w:lineRule="auto"/>
            </w:pPr>
            <w:r>
              <w:t>DAY</w:t>
            </w:r>
          </w:p>
        </w:tc>
        <w:tc>
          <w:tcPr>
            <w:tcW w:w="1440" w:type="dxa"/>
          </w:tcPr>
          <w:p w14:paraId="484731FB">
            <w:pPr>
              <w:spacing w:after="0" w:line="240" w:lineRule="auto"/>
            </w:pPr>
            <w:r>
              <w:t>MAIN STARCH</w:t>
            </w:r>
          </w:p>
        </w:tc>
        <w:tc>
          <w:tcPr>
            <w:tcW w:w="1440" w:type="dxa"/>
          </w:tcPr>
          <w:p w14:paraId="1C514C88">
            <w:pPr>
              <w:spacing w:after="0" w:line="240" w:lineRule="auto"/>
            </w:pPr>
            <w:r>
              <w:t>PROTEIN</w:t>
            </w:r>
          </w:p>
        </w:tc>
        <w:tc>
          <w:tcPr>
            <w:tcW w:w="1440" w:type="dxa"/>
          </w:tcPr>
          <w:p w14:paraId="52393DBE">
            <w:pPr>
              <w:spacing w:after="0" w:line="240" w:lineRule="auto"/>
            </w:pPr>
            <w:r>
              <w:t>VEGETABLES</w:t>
            </w:r>
          </w:p>
        </w:tc>
        <w:tc>
          <w:tcPr>
            <w:tcW w:w="1440" w:type="dxa"/>
          </w:tcPr>
          <w:p w14:paraId="403EE0AA">
            <w:pPr>
              <w:spacing w:after="0" w:line="240" w:lineRule="auto"/>
            </w:pPr>
            <w:r>
              <w:t>SIDES</w:t>
            </w:r>
          </w:p>
        </w:tc>
        <w:tc>
          <w:tcPr>
            <w:tcW w:w="1440" w:type="dxa"/>
          </w:tcPr>
          <w:p w14:paraId="3C9E81B5">
            <w:pPr>
              <w:spacing w:after="0" w:line="240" w:lineRule="auto"/>
            </w:pPr>
            <w:r>
              <w:t>FRUIT</w:t>
            </w:r>
          </w:p>
        </w:tc>
      </w:tr>
      <w:tr w14:paraId="6C1EF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70E5EB8">
            <w:pPr>
              <w:spacing w:after="0" w:line="240" w:lineRule="auto"/>
            </w:pPr>
            <w:r>
              <w:t>Monday</w:t>
            </w:r>
          </w:p>
        </w:tc>
        <w:tc>
          <w:tcPr>
            <w:tcW w:w="1440" w:type="dxa"/>
          </w:tcPr>
          <w:p w14:paraId="29803C4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Vegetable </w:t>
            </w:r>
            <w:r>
              <w:t xml:space="preserve"> Rice</w:t>
            </w:r>
          </w:p>
        </w:tc>
        <w:tc>
          <w:tcPr>
            <w:tcW w:w="1440" w:type="dxa"/>
          </w:tcPr>
          <w:p w14:paraId="02A3E1E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BBQ</w:t>
            </w:r>
            <w:r>
              <w:t xml:space="preserve"> Chicken &amp; Beef Roast</w:t>
            </w:r>
          </w:p>
        </w:tc>
        <w:tc>
          <w:tcPr>
            <w:tcW w:w="1440" w:type="dxa"/>
          </w:tcPr>
          <w:p w14:paraId="2FFED6D2">
            <w:pPr>
              <w:spacing w:after="0" w:line="240" w:lineRule="auto"/>
            </w:pPr>
            <w:r>
              <w:t>Spinach</w:t>
            </w:r>
          </w:p>
        </w:tc>
        <w:tc>
          <w:tcPr>
            <w:tcW w:w="1440" w:type="dxa"/>
          </w:tcPr>
          <w:p w14:paraId="7C80417F">
            <w:pPr>
              <w:spacing w:after="0" w:line="240" w:lineRule="auto"/>
            </w:pPr>
            <w:r>
              <w:t>Maharage ya Nazi</w:t>
            </w:r>
          </w:p>
        </w:tc>
        <w:tc>
          <w:tcPr>
            <w:tcW w:w="1440" w:type="dxa"/>
          </w:tcPr>
          <w:p w14:paraId="149CAA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6FFEF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D77BDF">
            <w:pPr>
              <w:spacing w:after="0" w:line="240" w:lineRule="auto"/>
            </w:pPr>
            <w:r>
              <w:t>Tuesday</w:t>
            </w:r>
          </w:p>
        </w:tc>
        <w:tc>
          <w:tcPr>
            <w:tcW w:w="1440" w:type="dxa"/>
          </w:tcPr>
          <w:p w14:paraId="0DBE60C5">
            <w:pPr>
              <w:spacing w:after="0" w:line="240" w:lineRule="auto"/>
            </w:pPr>
            <w:r>
              <w:t>Pilau</w:t>
            </w:r>
          </w:p>
        </w:tc>
        <w:tc>
          <w:tcPr>
            <w:tcW w:w="1440" w:type="dxa"/>
          </w:tcPr>
          <w:p w14:paraId="27E3BC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Chicken Curry &amp; Beef </w:t>
            </w:r>
            <w:r>
              <w:rPr>
                <w:rFonts w:hint="default"/>
                <w:lang w:val="en-US"/>
              </w:rPr>
              <w:t>eminces</w:t>
            </w:r>
          </w:p>
        </w:tc>
        <w:tc>
          <w:tcPr>
            <w:tcW w:w="1440" w:type="dxa"/>
          </w:tcPr>
          <w:p w14:paraId="446F4ADD">
            <w:pPr>
              <w:spacing w:after="0" w:line="240" w:lineRule="auto"/>
            </w:pPr>
            <w:r>
              <w:t>Kachumbari</w:t>
            </w:r>
          </w:p>
        </w:tc>
        <w:tc>
          <w:tcPr>
            <w:tcW w:w="1440" w:type="dxa"/>
          </w:tcPr>
          <w:p w14:paraId="28477BBA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Hindustan </w:t>
            </w:r>
            <w:r>
              <w:t>Vegetables</w:t>
            </w:r>
          </w:p>
        </w:tc>
        <w:tc>
          <w:tcPr>
            <w:tcW w:w="1440" w:type="dxa"/>
          </w:tcPr>
          <w:p w14:paraId="541FD9C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3EC0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E780565">
            <w:pPr>
              <w:spacing w:after="0" w:line="240" w:lineRule="auto"/>
            </w:pPr>
            <w:r>
              <w:t>Wednesday</w:t>
            </w:r>
          </w:p>
        </w:tc>
        <w:tc>
          <w:tcPr>
            <w:tcW w:w="1440" w:type="dxa"/>
          </w:tcPr>
          <w:p w14:paraId="6DADDB0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Fried fries</w:t>
            </w:r>
            <w:r>
              <w:t xml:space="preserve"> &amp; Rice</w:t>
            </w:r>
            <w:r>
              <w:rPr>
                <w:rFonts w:hint="default"/>
                <w:lang w:val="en-US"/>
              </w:rPr>
              <w:t xml:space="preserve"> - zabibu</w:t>
            </w:r>
          </w:p>
        </w:tc>
        <w:tc>
          <w:tcPr>
            <w:tcW w:w="1440" w:type="dxa"/>
          </w:tcPr>
          <w:p w14:paraId="4D91D5F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BBQ Chicken &amp; </w:t>
            </w:r>
            <w:r>
              <w:rPr>
                <w:rFonts w:hint="default"/>
                <w:lang w:val="en-US"/>
              </w:rPr>
              <w:t>Ox- liver roast</w:t>
            </w:r>
          </w:p>
        </w:tc>
        <w:tc>
          <w:tcPr>
            <w:tcW w:w="1440" w:type="dxa"/>
          </w:tcPr>
          <w:p w14:paraId="3BB07DC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Macedoine vegetables</w:t>
            </w:r>
          </w:p>
        </w:tc>
        <w:tc>
          <w:tcPr>
            <w:tcW w:w="1440" w:type="dxa"/>
          </w:tcPr>
          <w:p w14:paraId="759C728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Njegere sauce</w:t>
            </w:r>
          </w:p>
        </w:tc>
        <w:tc>
          <w:tcPr>
            <w:tcW w:w="1440" w:type="dxa"/>
          </w:tcPr>
          <w:p w14:paraId="523554D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fruits</w:t>
            </w:r>
          </w:p>
        </w:tc>
      </w:tr>
      <w:tr w14:paraId="56E0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5250D1">
            <w:pPr>
              <w:spacing w:after="0" w:line="240" w:lineRule="auto"/>
            </w:pPr>
            <w:r>
              <w:t>Thursday</w:t>
            </w:r>
          </w:p>
        </w:tc>
        <w:tc>
          <w:tcPr>
            <w:tcW w:w="1440" w:type="dxa"/>
          </w:tcPr>
          <w:p w14:paraId="570D15C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Ndizi mshale/bukoba</w:t>
            </w:r>
          </w:p>
        </w:tc>
        <w:tc>
          <w:tcPr>
            <w:tcW w:w="1440" w:type="dxa"/>
          </w:tcPr>
          <w:p w14:paraId="28173A74">
            <w:pPr>
              <w:spacing w:after="0" w:line="240" w:lineRule="auto"/>
            </w:pPr>
            <w:r>
              <w:t>Beef Stew &amp; Chicken Fry</w:t>
            </w:r>
          </w:p>
        </w:tc>
        <w:tc>
          <w:tcPr>
            <w:tcW w:w="1440" w:type="dxa"/>
          </w:tcPr>
          <w:p w14:paraId="467F1735">
            <w:pPr>
              <w:spacing w:after="0" w:line="240" w:lineRule="auto"/>
            </w:pPr>
            <w:r>
              <w:t>Green Beans</w:t>
            </w:r>
          </w:p>
        </w:tc>
        <w:tc>
          <w:tcPr>
            <w:tcW w:w="1440" w:type="dxa"/>
          </w:tcPr>
          <w:p w14:paraId="42E9F1F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Maharage ya nazi</w:t>
            </w:r>
          </w:p>
        </w:tc>
        <w:tc>
          <w:tcPr>
            <w:tcW w:w="1440" w:type="dxa"/>
          </w:tcPr>
          <w:p w14:paraId="5088356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fruits</w:t>
            </w:r>
          </w:p>
        </w:tc>
      </w:tr>
      <w:tr w14:paraId="3D36E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433F4EA">
            <w:pPr>
              <w:spacing w:after="0" w:line="240" w:lineRule="auto"/>
            </w:pPr>
            <w:r>
              <w:t>Friday</w:t>
            </w:r>
          </w:p>
        </w:tc>
        <w:tc>
          <w:tcPr>
            <w:tcW w:w="1440" w:type="dxa"/>
          </w:tcPr>
          <w:p w14:paraId="67289F6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Biryan </w:t>
            </w:r>
          </w:p>
        </w:tc>
        <w:tc>
          <w:tcPr>
            <w:tcW w:w="1440" w:type="dxa"/>
          </w:tcPr>
          <w:p w14:paraId="0A50664E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Biryan </w:t>
            </w:r>
            <w:r>
              <w:t xml:space="preserve"> Chicken</w:t>
            </w:r>
            <w:r>
              <w:rPr>
                <w:rFonts w:hint="default"/>
                <w:lang w:val="en-US"/>
              </w:rPr>
              <w:t xml:space="preserve"> </w:t>
            </w:r>
            <w:r>
              <w:t xml:space="preserve">Roast &amp; </w:t>
            </w:r>
            <w:r>
              <w:rPr>
                <w:rFonts w:hint="default"/>
                <w:lang w:val="en-US"/>
              </w:rPr>
              <w:t xml:space="preserve">biryan </w:t>
            </w:r>
            <w:r>
              <w:t>Beef Roast</w:t>
            </w:r>
          </w:p>
        </w:tc>
        <w:tc>
          <w:tcPr>
            <w:tcW w:w="1440" w:type="dxa"/>
          </w:tcPr>
          <w:p w14:paraId="37B5A60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Cabbage carrot vegetable</w:t>
            </w:r>
          </w:p>
        </w:tc>
        <w:tc>
          <w:tcPr>
            <w:tcW w:w="1440" w:type="dxa"/>
          </w:tcPr>
          <w:p w14:paraId="5104383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Ndizi mzuzu</w:t>
            </w:r>
          </w:p>
        </w:tc>
        <w:tc>
          <w:tcPr>
            <w:tcW w:w="1440" w:type="dxa"/>
          </w:tcPr>
          <w:p w14:paraId="78E4E7D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</w:tbl>
    <w:p w14:paraId="7CA8E6C3"/>
    <w:p w14:paraId="2B511CFA">
      <w:pPr>
        <w:pStyle w:val="3"/>
      </w:pPr>
      <w:r>
        <w:t>WEEK TWO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92"/>
        <w:gridCol w:w="1440"/>
        <w:gridCol w:w="1440"/>
      </w:tblGrid>
      <w:tr w14:paraId="14D86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47CEDF8">
            <w:pPr>
              <w:spacing w:after="0" w:line="240" w:lineRule="auto"/>
            </w:pPr>
            <w:r>
              <w:t>DAY</w:t>
            </w:r>
          </w:p>
        </w:tc>
        <w:tc>
          <w:tcPr>
            <w:tcW w:w="1440" w:type="dxa"/>
          </w:tcPr>
          <w:p w14:paraId="05BFC434">
            <w:pPr>
              <w:spacing w:after="0" w:line="240" w:lineRule="auto"/>
            </w:pPr>
            <w:r>
              <w:t>MAIN STARCH</w:t>
            </w:r>
          </w:p>
        </w:tc>
        <w:tc>
          <w:tcPr>
            <w:tcW w:w="1440" w:type="dxa"/>
          </w:tcPr>
          <w:p w14:paraId="73AEAFC2">
            <w:pPr>
              <w:spacing w:after="0" w:line="240" w:lineRule="auto"/>
            </w:pPr>
            <w:r>
              <w:t>PROTEIN</w:t>
            </w:r>
          </w:p>
        </w:tc>
        <w:tc>
          <w:tcPr>
            <w:tcW w:w="1440" w:type="dxa"/>
          </w:tcPr>
          <w:p w14:paraId="1A1C8359">
            <w:pPr>
              <w:spacing w:after="0" w:line="240" w:lineRule="auto"/>
            </w:pPr>
            <w:r>
              <w:t>VEGETABLES</w:t>
            </w:r>
          </w:p>
        </w:tc>
        <w:tc>
          <w:tcPr>
            <w:tcW w:w="1440" w:type="dxa"/>
          </w:tcPr>
          <w:p w14:paraId="131335DA">
            <w:pPr>
              <w:spacing w:after="0" w:line="240" w:lineRule="auto"/>
            </w:pPr>
            <w:r>
              <w:t>SIDES</w:t>
            </w:r>
          </w:p>
        </w:tc>
        <w:tc>
          <w:tcPr>
            <w:tcW w:w="1440" w:type="dxa"/>
          </w:tcPr>
          <w:p w14:paraId="150436A3">
            <w:pPr>
              <w:spacing w:after="0" w:line="240" w:lineRule="auto"/>
            </w:pPr>
            <w:r>
              <w:t>FRUIT</w:t>
            </w:r>
          </w:p>
        </w:tc>
      </w:tr>
      <w:tr w14:paraId="0D342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334A756">
            <w:pPr>
              <w:spacing w:after="0" w:line="240" w:lineRule="auto"/>
            </w:pPr>
            <w:r>
              <w:t>Monday</w:t>
            </w:r>
          </w:p>
        </w:tc>
        <w:tc>
          <w:tcPr>
            <w:tcW w:w="1440" w:type="dxa"/>
          </w:tcPr>
          <w:p w14:paraId="401000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Coconut </w:t>
            </w:r>
            <w:r>
              <w:t xml:space="preserve"> </w:t>
            </w:r>
            <w:r>
              <w:rPr>
                <w:rFonts w:hint="default"/>
                <w:lang w:val="en-US"/>
              </w:rPr>
              <w:t>rice</w:t>
            </w:r>
          </w:p>
        </w:tc>
        <w:tc>
          <w:tcPr>
            <w:tcW w:w="1440" w:type="dxa"/>
          </w:tcPr>
          <w:p w14:paraId="54D3B507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 xml:space="preserve">Bbq </w:t>
            </w:r>
            <w:r>
              <w:t>Chicken &amp;</w:t>
            </w:r>
            <w:r>
              <w:rPr>
                <w:rFonts w:hint="default"/>
                <w:lang w:val="en-US"/>
              </w:rPr>
              <w:t xml:space="preserve"> roast </w:t>
            </w:r>
            <w:r>
              <w:t xml:space="preserve"> Beef </w:t>
            </w:r>
          </w:p>
        </w:tc>
        <w:tc>
          <w:tcPr>
            <w:tcW w:w="1440" w:type="dxa"/>
          </w:tcPr>
          <w:p w14:paraId="32A310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Spinach </w:t>
            </w:r>
          </w:p>
        </w:tc>
        <w:tc>
          <w:tcPr>
            <w:tcW w:w="1440" w:type="dxa"/>
          </w:tcPr>
          <w:p w14:paraId="276A50C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Kunde </w:t>
            </w:r>
          </w:p>
        </w:tc>
        <w:tc>
          <w:tcPr>
            <w:tcW w:w="1440" w:type="dxa"/>
          </w:tcPr>
          <w:p w14:paraId="5232B8A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7DF40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6AE4F87D">
            <w:pPr>
              <w:spacing w:after="0" w:line="240" w:lineRule="auto"/>
            </w:pPr>
            <w:r>
              <w:t>Tuesday</w:t>
            </w:r>
          </w:p>
        </w:tc>
        <w:tc>
          <w:tcPr>
            <w:tcW w:w="1440" w:type="dxa"/>
          </w:tcPr>
          <w:p w14:paraId="2880E46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Pasta</w:t>
            </w:r>
            <w:r>
              <w:rPr>
                <w:rFonts w:hint="default"/>
                <w:lang w:val="en-US"/>
              </w:rPr>
              <w:t xml:space="preserve"> &amp; wedge potatoes</w:t>
            </w:r>
          </w:p>
        </w:tc>
        <w:tc>
          <w:tcPr>
            <w:tcW w:w="1440" w:type="dxa"/>
          </w:tcPr>
          <w:p w14:paraId="39684D5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Chicken</w:t>
            </w:r>
            <w:r>
              <w:rPr>
                <w:rFonts w:hint="default"/>
                <w:lang w:val="en-US"/>
              </w:rPr>
              <w:t xml:space="preserve"> makange</w:t>
            </w:r>
            <w:r>
              <w:t xml:space="preserve"> &amp; Beef </w:t>
            </w:r>
            <w:r>
              <w:rPr>
                <w:rFonts w:hint="default"/>
                <w:lang w:val="en-US"/>
              </w:rPr>
              <w:t>makange</w:t>
            </w:r>
          </w:p>
        </w:tc>
        <w:tc>
          <w:tcPr>
            <w:tcW w:w="1440" w:type="dxa"/>
          </w:tcPr>
          <w:p w14:paraId="0FE7600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Hindustan vegetables</w:t>
            </w:r>
          </w:p>
        </w:tc>
        <w:tc>
          <w:tcPr>
            <w:tcW w:w="1440" w:type="dxa"/>
          </w:tcPr>
          <w:p w14:paraId="0F7A52C8">
            <w:pPr>
              <w:spacing w:after="0" w:line="240" w:lineRule="auto"/>
            </w:pPr>
            <w:r>
              <w:t>Kachumbari</w:t>
            </w:r>
          </w:p>
        </w:tc>
        <w:tc>
          <w:tcPr>
            <w:tcW w:w="1440" w:type="dxa"/>
          </w:tcPr>
          <w:p w14:paraId="1EBBFD6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77900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BFD0C6C">
            <w:pPr>
              <w:spacing w:after="0" w:line="240" w:lineRule="auto"/>
            </w:pPr>
            <w:r>
              <w:t>Wednesday</w:t>
            </w:r>
          </w:p>
        </w:tc>
        <w:tc>
          <w:tcPr>
            <w:tcW w:w="1440" w:type="dxa"/>
          </w:tcPr>
          <w:p w14:paraId="18F1808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Ugali &amp; chipsi yai</w:t>
            </w:r>
          </w:p>
        </w:tc>
        <w:tc>
          <w:tcPr>
            <w:tcW w:w="1440" w:type="dxa"/>
          </w:tcPr>
          <w:p w14:paraId="768A7FB3">
            <w:pPr>
              <w:spacing w:after="0" w:line="240" w:lineRule="auto"/>
            </w:pPr>
            <w:r>
              <w:t>Chicken BBQ &amp; Fried Beef</w:t>
            </w:r>
          </w:p>
        </w:tc>
        <w:tc>
          <w:tcPr>
            <w:tcW w:w="1440" w:type="dxa"/>
          </w:tcPr>
          <w:p w14:paraId="64464ED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mchicha</w:t>
            </w:r>
          </w:p>
        </w:tc>
        <w:tc>
          <w:tcPr>
            <w:tcW w:w="1440" w:type="dxa"/>
          </w:tcPr>
          <w:p w14:paraId="16F9C16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Bamia and nyanya chungu sauce</w:t>
            </w:r>
          </w:p>
        </w:tc>
        <w:tc>
          <w:tcPr>
            <w:tcW w:w="1440" w:type="dxa"/>
          </w:tcPr>
          <w:p w14:paraId="03F1160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61D94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582E0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40" w:type="dxa"/>
          </w:tcPr>
          <w:p w14:paraId="5CF1B0CC">
            <w:pPr>
              <w:spacing w:after="0" w:line="240" w:lineRule="auto"/>
            </w:pPr>
            <w:r>
              <w:t>Pilau</w:t>
            </w:r>
          </w:p>
        </w:tc>
        <w:tc>
          <w:tcPr>
            <w:tcW w:w="1440" w:type="dxa"/>
          </w:tcPr>
          <w:p w14:paraId="2D6757A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Beef Roast &amp; Chicken </w:t>
            </w:r>
            <w:r>
              <w:rPr>
                <w:rFonts w:hint="default"/>
                <w:lang w:val="en-US"/>
              </w:rPr>
              <w:t xml:space="preserve">roast </w:t>
            </w:r>
          </w:p>
        </w:tc>
        <w:tc>
          <w:tcPr>
            <w:tcW w:w="1440" w:type="dxa"/>
          </w:tcPr>
          <w:p w14:paraId="5DBA0F6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Macedoine vegetables</w:t>
            </w:r>
          </w:p>
        </w:tc>
        <w:tc>
          <w:tcPr>
            <w:tcW w:w="1440" w:type="dxa"/>
          </w:tcPr>
          <w:p w14:paraId="6224079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Kachumbari</w:t>
            </w:r>
          </w:p>
        </w:tc>
        <w:tc>
          <w:tcPr>
            <w:tcW w:w="1440" w:type="dxa"/>
          </w:tcPr>
          <w:p w14:paraId="4619EBF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4FEE1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2898B1D">
            <w:pPr>
              <w:spacing w:after="0" w:line="240" w:lineRule="auto"/>
            </w:pPr>
            <w:r>
              <w:t>Friday</w:t>
            </w:r>
          </w:p>
        </w:tc>
        <w:tc>
          <w:tcPr>
            <w:tcW w:w="1440" w:type="dxa"/>
          </w:tcPr>
          <w:p w14:paraId="59DDF84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Chapati &amp; </w:t>
            </w:r>
            <w:r>
              <w:rPr>
                <w:rFonts w:hint="default"/>
                <w:lang w:val="en-US"/>
              </w:rPr>
              <w:t>rice</w:t>
            </w:r>
          </w:p>
        </w:tc>
        <w:tc>
          <w:tcPr>
            <w:tcW w:w="1440" w:type="dxa"/>
          </w:tcPr>
          <w:p w14:paraId="700848D9">
            <w:pPr>
              <w:spacing w:after="0" w:line="240" w:lineRule="auto"/>
            </w:pPr>
            <w:r>
              <w:t>Chicken Fry &amp; Beef Fry</w:t>
            </w:r>
          </w:p>
        </w:tc>
        <w:tc>
          <w:tcPr>
            <w:tcW w:w="1440" w:type="dxa"/>
          </w:tcPr>
          <w:p w14:paraId="39040166">
            <w:pPr>
              <w:spacing w:after="0" w:line="240" w:lineRule="auto"/>
            </w:pPr>
            <w:r>
              <w:t>Kisamvu</w:t>
            </w:r>
          </w:p>
        </w:tc>
        <w:tc>
          <w:tcPr>
            <w:tcW w:w="1440" w:type="dxa"/>
          </w:tcPr>
          <w:p w14:paraId="72173D6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Njegere</w:t>
            </w:r>
            <w:r>
              <w:rPr>
                <w:rFonts w:hint="default"/>
                <w:lang w:val="en-US"/>
              </w:rPr>
              <w:t xml:space="preserve"> sauce</w:t>
            </w:r>
          </w:p>
        </w:tc>
        <w:tc>
          <w:tcPr>
            <w:tcW w:w="1440" w:type="dxa"/>
          </w:tcPr>
          <w:p w14:paraId="10F041C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</w:tbl>
    <w:p w14:paraId="37249C52"/>
    <w:p w14:paraId="1B980634">
      <w:pPr>
        <w:pStyle w:val="3"/>
      </w:pPr>
      <w:r>
        <w:t>WEEK THREE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696"/>
        <w:gridCol w:w="1408"/>
        <w:gridCol w:w="1492"/>
        <w:gridCol w:w="1431"/>
        <w:gridCol w:w="1402"/>
      </w:tblGrid>
      <w:tr w14:paraId="78A0B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1E063C">
            <w:pPr>
              <w:spacing w:after="0" w:line="240" w:lineRule="auto"/>
            </w:pPr>
            <w:r>
              <w:t>DAY</w:t>
            </w:r>
          </w:p>
        </w:tc>
        <w:tc>
          <w:tcPr>
            <w:tcW w:w="1440" w:type="dxa"/>
          </w:tcPr>
          <w:p w14:paraId="0E3CCC6F">
            <w:pPr>
              <w:spacing w:after="0" w:line="240" w:lineRule="auto"/>
            </w:pPr>
            <w:r>
              <w:t>MAIN STARCH</w:t>
            </w:r>
          </w:p>
        </w:tc>
        <w:tc>
          <w:tcPr>
            <w:tcW w:w="1440" w:type="dxa"/>
          </w:tcPr>
          <w:p w14:paraId="72A5A53B">
            <w:pPr>
              <w:spacing w:after="0" w:line="240" w:lineRule="auto"/>
            </w:pPr>
            <w:r>
              <w:t>PROTEIN</w:t>
            </w:r>
          </w:p>
        </w:tc>
        <w:tc>
          <w:tcPr>
            <w:tcW w:w="1440" w:type="dxa"/>
          </w:tcPr>
          <w:p w14:paraId="0D313109">
            <w:pPr>
              <w:spacing w:after="0" w:line="240" w:lineRule="auto"/>
            </w:pPr>
            <w:r>
              <w:t>VEGETABLES</w:t>
            </w:r>
          </w:p>
        </w:tc>
        <w:tc>
          <w:tcPr>
            <w:tcW w:w="1440" w:type="dxa"/>
          </w:tcPr>
          <w:p w14:paraId="24CBA2AC">
            <w:pPr>
              <w:spacing w:after="0" w:line="240" w:lineRule="auto"/>
            </w:pPr>
            <w:r>
              <w:t>SIDES</w:t>
            </w:r>
          </w:p>
        </w:tc>
        <w:tc>
          <w:tcPr>
            <w:tcW w:w="1440" w:type="dxa"/>
          </w:tcPr>
          <w:p w14:paraId="74C48E1E">
            <w:pPr>
              <w:spacing w:after="0" w:line="240" w:lineRule="auto"/>
            </w:pPr>
            <w:r>
              <w:t>FRUIT</w:t>
            </w:r>
          </w:p>
        </w:tc>
      </w:tr>
      <w:tr w14:paraId="4CFB7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161306D">
            <w:pPr>
              <w:spacing w:after="0" w:line="240" w:lineRule="auto"/>
            </w:pPr>
            <w:r>
              <w:t>Monday</w:t>
            </w:r>
          </w:p>
        </w:tc>
        <w:tc>
          <w:tcPr>
            <w:tcW w:w="1440" w:type="dxa"/>
          </w:tcPr>
          <w:p w14:paraId="48189B7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>Ndizi Mshale</w:t>
            </w:r>
            <w:r>
              <w:rPr>
                <w:rFonts w:hint="default"/>
                <w:lang w:val="en-US"/>
              </w:rPr>
              <w:t>/bukoba</w:t>
            </w:r>
          </w:p>
        </w:tc>
        <w:tc>
          <w:tcPr>
            <w:tcW w:w="1440" w:type="dxa"/>
          </w:tcPr>
          <w:p w14:paraId="6DDE1630">
            <w:pPr>
              <w:spacing w:after="0" w:line="240" w:lineRule="auto"/>
            </w:pPr>
            <w:r>
              <w:t>Grilled Chicken &amp; Beef Stew</w:t>
            </w:r>
          </w:p>
        </w:tc>
        <w:tc>
          <w:tcPr>
            <w:tcW w:w="1440" w:type="dxa"/>
          </w:tcPr>
          <w:p w14:paraId="6CF80EE7">
            <w:pPr>
              <w:spacing w:after="0" w:line="240" w:lineRule="auto"/>
            </w:pPr>
            <w:r>
              <w:t>Green Beans</w:t>
            </w:r>
          </w:p>
        </w:tc>
        <w:tc>
          <w:tcPr>
            <w:tcW w:w="1440" w:type="dxa"/>
          </w:tcPr>
          <w:p w14:paraId="0B114946">
            <w:pPr>
              <w:spacing w:after="0" w:line="240" w:lineRule="auto"/>
            </w:pPr>
            <w:r>
              <w:t>Maharage ya Nazi</w:t>
            </w:r>
          </w:p>
        </w:tc>
        <w:tc>
          <w:tcPr>
            <w:tcW w:w="1440" w:type="dxa"/>
          </w:tcPr>
          <w:p w14:paraId="7901C5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3130F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84A6F63">
            <w:pPr>
              <w:spacing w:after="0" w:line="240" w:lineRule="auto"/>
            </w:pPr>
            <w:r>
              <w:t>Tuesday</w:t>
            </w:r>
          </w:p>
        </w:tc>
        <w:tc>
          <w:tcPr>
            <w:tcW w:w="1440" w:type="dxa"/>
          </w:tcPr>
          <w:p w14:paraId="2D6E4AE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Vegetable rice</w:t>
            </w:r>
          </w:p>
        </w:tc>
        <w:tc>
          <w:tcPr>
            <w:tcW w:w="1440" w:type="dxa"/>
          </w:tcPr>
          <w:p w14:paraId="2E64BCCB">
            <w:pPr>
              <w:spacing w:after="0" w:line="240" w:lineRule="auto"/>
            </w:pPr>
            <w:r>
              <w:t>Fried Chicken &amp; Beef Roast</w:t>
            </w:r>
          </w:p>
        </w:tc>
        <w:tc>
          <w:tcPr>
            <w:tcW w:w="1440" w:type="dxa"/>
          </w:tcPr>
          <w:p w14:paraId="2301558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mchicha</w:t>
            </w:r>
          </w:p>
        </w:tc>
        <w:tc>
          <w:tcPr>
            <w:tcW w:w="1440" w:type="dxa"/>
          </w:tcPr>
          <w:p w14:paraId="2B3F557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Kunde </w:t>
            </w:r>
          </w:p>
        </w:tc>
        <w:tc>
          <w:tcPr>
            <w:tcW w:w="1440" w:type="dxa"/>
          </w:tcPr>
          <w:p w14:paraId="078D313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6738E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BC116A5">
            <w:pPr>
              <w:spacing w:after="0" w:line="240" w:lineRule="auto"/>
            </w:pPr>
            <w:r>
              <w:t>Wednesday</w:t>
            </w:r>
          </w:p>
        </w:tc>
        <w:tc>
          <w:tcPr>
            <w:tcW w:w="1440" w:type="dxa"/>
          </w:tcPr>
          <w:p w14:paraId="0A377FA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Pasta &amp; mashed potatoes</w:t>
            </w:r>
          </w:p>
        </w:tc>
        <w:tc>
          <w:tcPr>
            <w:tcW w:w="1440" w:type="dxa"/>
          </w:tcPr>
          <w:p w14:paraId="5EDDB73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Bbq chicken</w:t>
            </w:r>
            <w:r>
              <w:t xml:space="preserve"> &amp; Beef </w:t>
            </w:r>
            <w:r>
              <w:rPr>
                <w:rFonts w:hint="default"/>
                <w:lang w:val="en-US"/>
              </w:rPr>
              <w:t>choma</w:t>
            </w:r>
          </w:p>
        </w:tc>
        <w:tc>
          <w:tcPr>
            <w:tcW w:w="1440" w:type="dxa"/>
          </w:tcPr>
          <w:p w14:paraId="2405C34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Hindustan vegetables</w:t>
            </w:r>
          </w:p>
        </w:tc>
        <w:tc>
          <w:tcPr>
            <w:tcW w:w="1440" w:type="dxa"/>
          </w:tcPr>
          <w:p w14:paraId="5524AB2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Njegere sauce</w:t>
            </w:r>
          </w:p>
        </w:tc>
        <w:tc>
          <w:tcPr>
            <w:tcW w:w="1440" w:type="dxa"/>
          </w:tcPr>
          <w:p w14:paraId="40555A2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50222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55B775C">
            <w:pPr>
              <w:spacing w:after="0" w:line="240" w:lineRule="auto"/>
            </w:pPr>
            <w:r>
              <w:t>Thursday</w:t>
            </w:r>
          </w:p>
        </w:tc>
        <w:tc>
          <w:tcPr>
            <w:tcW w:w="1440" w:type="dxa"/>
          </w:tcPr>
          <w:p w14:paraId="66512D4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Plain rice &amp; fried fries</w:t>
            </w:r>
          </w:p>
        </w:tc>
        <w:tc>
          <w:tcPr>
            <w:tcW w:w="1440" w:type="dxa"/>
          </w:tcPr>
          <w:p w14:paraId="4E9A85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Bbq chicken</w:t>
            </w:r>
            <w:r>
              <w:t xml:space="preserve"> &amp; Beef </w:t>
            </w:r>
            <w:r>
              <w:rPr>
                <w:rFonts w:hint="default"/>
                <w:lang w:val="en-US"/>
              </w:rPr>
              <w:t>fry</w:t>
            </w:r>
          </w:p>
        </w:tc>
        <w:tc>
          <w:tcPr>
            <w:tcW w:w="1440" w:type="dxa"/>
          </w:tcPr>
          <w:p w14:paraId="430A90F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Macedoine vegetables</w:t>
            </w:r>
          </w:p>
        </w:tc>
        <w:tc>
          <w:tcPr>
            <w:tcW w:w="1440" w:type="dxa"/>
          </w:tcPr>
          <w:p w14:paraId="472BD4C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Njugu mawe</w:t>
            </w:r>
          </w:p>
        </w:tc>
        <w:tc>
          <w:tcPr>
            <w:tcW w:w="1440" w:type="dxa"/>
          </w:tcPr>
          <w:p w14:paraId="57BBEDD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76C38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CEF4B7">
            <w:pPr>
              <w:spacing w:after="0" w:line="240" w:lineRule="auto"/>
            </w:pPr>
            <w:r>
              <w:t>Friday</w:t>
            </w:r>
          </w:p>
        </w:tc>
        <w:tc>
          <w:tcPr>
            <w:tcW w:w="1440" w:type="dxa"/>
          </w:tcPr>
          <w:p w14:paraId="3C65A69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pilau</w:t>
            </w:r>
          </w:p>
        </w:tc>
        <w:tc>
          <w:tcPr>
            <w:tcW w:w="1440" w:type="dxa"/>
          </w:tcPr>
          <w:p w14:paraId="12266DE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t xml:space="preserve"> Chicken</w:t>
            </w:r>
            <w:r>
              <w:rPr>
                <w:rFonts w:hint="default"/>
                <w:lang w:val="en-US"/>
              </w:rPr>
              <w:t xml:space="preserve"> makange</w:t>
            </w:r>
            <w:r>
              <w:t xml:space="preserve"> &amp; Beef </w:t>
            </w:r>
            <w:r>
              <w:rPr>
                <w:rFonts w:hint="default"/>
                <w:lang w:val="en-US"/>
              </w:rPr>
              <w:t>makange</w:t>
            </w:r>
          </w:p>
        </w:tc>
        <w:tc>
          <w:tcPr>
            <w:tcW w:w="1440" w:type="dxa"/>
          </w:tcPr>
          <w:p w14:paraId="5541978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spinach</w:t>
            </w:r>
          </w:p>
        </w:tc>
        <w:tc>
          <w:tcPr>
            <w:tcW w:w="1440" w:type="dxa"/>
          </w:tcPr>
          <w:p w14:paraId="0DADB55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kachumbari</w:t>
            </w:r>
          </w:p>
        </w:tc>
        <w:tc>
          <w:tcPr>
            <w:tcW w:w="1440" w:type="dxa"/>
          </w:tcPr>
          <w:p w14:paraId="025DE27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</w:tbl>
    <w:p w14:paraId="346EF59D"/>
    <w:p w14:paraId="1A8C630B">
      <w:pPr>
        <w:pStyle w:val="3"/>
      </w:pPr>
      <w:r>
        <w:t>WEEK FOUR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700"/>
        <w:gridCol w:w="1412"/>
        <w:gridCol w:w="1492"/>
        <w:gridCol w:w="1416"/>
        <w:gridCol w:w="1407"/>
      </w:tblGrid>
      <w:tr w14:paraId="3A91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D77FB39">
            <w:pPr>
              <w:spacing w:after="0" w:line="240" w:lineRule="auto"/>
            </w:pPr>
            <w:r>
              <w:t>DAY</w:t>
            </w:r>
          </w:p>
        </w:tc>
        <w:tc>
          <w:tcPr>
            <w:tcW w:w="1440" w:type="dxa"/>
          </w:tcPr>
          <w:p w14:paraId="20F48CEC">
            <w:pPr>
              <w:spacing w:after="0" w:line="240" w:lineRule="auto"/>
            </w:pPr>
            <w:r>
              <w:t>MAIN STARCH</w:t>
            </w:r>
          </w:p>
        </w:tc>
        <w:tc>
          <w:tcPr>
            <w:tcW w:w="1440" w:type="dxa"/>
          </w:tcPr>
          <w:p w14:paraId="0319C2ED">
            <w:pPr>
              <w:spacing w:after="0" w:line="240" w:lineRule="auto"/>
            </w:pPr>
            <w:r>
              <w:t>PROTEIN</w:t>
            </w:r>
          </w:p>
        </w:tc>
        <w:tc>
          <w:tcPr>
            <w:tcW w:w="1440" w:type="dxa"/>
          </w:tcPr>
          <w:p w14:paraId="20CBE4EC">
            <w:pPr>
              <w:spacing w:after="0" w:line="240" w:lineRule="auto"/>
            </w:pPr>
            <w:r>
              <w:t>VEGETABLES</w:t>
            </w:r>
          </w:p>
        </w:tc>
        <w:tc>
          <w:tcPr>
            <w:tcW w:w="1440" w:type="dxa"/>
          </w:tcPr>
          <w:p w14:paraId="74AC03C6">
            <w:pPr>
              <w:spacing w:after="0" w:line="240" w:lineRule="auto"/>
            </w:pPr>
            <w:r>
              <w:t>SIDES</w:t>
            </w:r>
          </w:p>
        </w:tc>
        <w:tc>
          <w:tcPr>
            <w:tcW w:w="1440" w:type="dxa"/>
          </w:tcPr>
          <w:p w14:paraId="775C4461">
            <w:pPr>
              <w:spacing w:after="0" w:line="240" w:lineRule="auto"/>
            </w:pPr>
            <w:r>
              <w:t>FRUIT</w:t>
            </w:r>
          </w:p>
        </w:tc>
      </w:tr>
      <w:tr w14:paraId="3E61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4009FF9">
            <w:pPr>
              <w:spacing w:after="0" w:line="240" w:lineRule="auto"/>
            </w:pPr>
            <w:r>
              <w:t>Monday</w:t>
            </w:r>
          </w:p>
        </w:tc>
        <w:tc>
          <w:tcPr>
            <w:tcW w:w="1440" w:type="dxa"/>
          </w:tcPr>
          <w:p w14:paraId="5BA7244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Rice - binzari nyembamba</w:t>
            </w:r>
          </w:p>
        </w:tc>
        <w:tc>
          <w:tcPr>
            <w:tcW w:w="1440" w:type="dxa"/>
          </w:tcPr>
          <w:p w14:paraId="43BCCAEE">
            <w:pPr>
              <w:spacing w:after="0" w:line="240" w:lineRule="auto"/>
            </w:pPr>
            <w:r>
              <w:t>Grilled Chicken &amp; Beef Roast</w:t>
            </w:r>
          </w:p>
        </w:tc>
        <w:tc>
          <w:tcPr>
            <w:tcW w:w="1440" w:type="dxa"/>
          </w:tcPr>
          <w:p w14:paraId="1F7A8C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Green beans</w:t>
            </w:r>
          </w:p>
        </w:tc>
        <w:tc>
          <w:tcPr>
            <w:tcW w:w="1440" w:type="dxa"/>
          </w:tcPr>
          <w:p w14:paraId="20CD1F07">
            <w:pPr>
              <w:spacing w:after="0" w:line="240" w:lineRule="auto"/>
            </w:pPr>
            <w:r>
              <w:t>Maharage ya Nazi</w:t>
            </w:r>
          </w:p>
        </w:tc>
        <w:tc>
          <w:tcPr>
            <w:tcW w:w="1440" w:type="dxa"/>
          </w:tcPr>
          <w:p w14:paraId="04C3C6A8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5EA0D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6E194AE">
            <w:pPr>
              <w:spacing w:after="0" w:line="240" w:lineRule="auto"/>
            </w:pPr>
            <w:r>
              <w:t>Tuesday</w:t>
            </w:r>
          </w:p>
        </w:tc>
        <w:tc>
          <w:tcPr>
            <w:tcW w:w="1440" w:type="dxa"/>
          </w:tcPr>
          <w:p w14:paraId="66CEB0B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Fried fries &amp; Chinese rice </w:t>
            </w:r>
          </w:p>
        </w:tc>
        <w:tc>
          <w:tcPr>
            <w:tcW w:w="1440" w:type="dxa"/>
          </w:tcPr>
          <w:p w14:paraId="09770650">
            <w:pPr>
              <w:spacing w:after="0" w:line="240" w:lineRule="auto"/>
            </w:pPr>
            <w:r>
              <w:t>Fried Chicken &amp; Beef Stew</w:t>
            </w:r>
          </w:p>
        </w:tc>
        <w:tc>
          <w:tcPr>
            <w:tcW w:w="1440" w:type="dxa"/>
          </w:tcPr>
          <w:p w14:paraId="133EEBE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mchicha</w:t>
            </w:r>
          </w:p>
        </w:tc>
        <w:tc>
          <w:tcPr>
            <w:tcW w:w="1440" w:type="dxa"/>
          </w:tcPr>
          <w:p w14:paraId="04533DD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Njegere sauce</w:t>
            </w:r>
          </w:p>
        </w:tc>
        <w:tc>
          <w:tcPr>
            <w:tcW w:w="1440" w:type="dxa"/>
          </w:tcPr>
          <w:p w14:paraId="371A409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  <w:r>
              <w:t>e</w:t>
            </w:r>
            <w:r>
              <w:rPr>
                <w:rFonts w:hint="default"/>
                <w:lang w:val="en-US"/>
              </w:rPr>
              <w:t>asonal fruit</w:t>
            </w:r>
          </w:p>
        </w:tc>
      </w:tr>
      <w:tr w14:paraId="1AF0C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3B60D01">
            <w:pPr>
              <w:spacing w:after="0" w:line="240" w:lineRule="auto"/>
            </w:pPr>
            <w:r>
              <w:t>Wednesday</w:t>
            </w:r>
          </w:p>
        </w:tc>
        <w:tc>
          <w:tcPr>
            <w:tcW w:w="1440" w:type="dxa"/>
            <w:vAlign w:val="top"/>
          </w:tcPr>
          <w:p w14:paraId="74F4A5D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Ndizi mshale/bukoba</w:t>
            </w:r>
          </w:p>
        </w:tc>
        <w:tc>
          <w:tcPr>
            <w:tcW w:w="1440" w:type="dxa"/>
            <w:vAlign w:val="top"/>
          </w:tcPr>
          <w:p w14:paraId="35F03322">
            <w:pPr>
              <w:spacing w:after="0" w:line="240" w:lineRule="auto"/>
            </w:pPr>
            <w:r>
              <w:t>Beef Stew &amp; Chicken Fry</w:t>
            </w:r>
          </w:p>
        </w:tc>
        <w:tc>
          <w:tcPr>
            <w:tcW w:w="1440" w:type="dxa"/>
            <w:vAlign w:val="top"/>
          </w:tcPr>
          <w:p w14:paraId="5101C55B">
            <w:pPr>
              <w:spacing w:after="0" w:line="240" w:lineRule="auto"/>
            </w:pPr>
            <w:r>
              <w:t>Green Beans</w:t>
            </w:r>
          </w:p>
        </w:tc>
        <w:tc>
          <w:tcPr>
            <w:tcW w:w="1440" w:type="dxa"/>
            <w:vAlign w:val="top"/>
          </w:tcPr>
          <w:p w14:paraId="260785A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Maharage ya nazi</w:t>
            </w:r>
          </w:p>
        </w:tc>
        <w:tc>
          <w:tcPr>
            <w:tcW w:w="1440" w:type="dxa"/>
            <w:vAlign w:val="top"/>
          </w:tcPr>
          <w:p w14:paraId="3799A896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Seasonal fruits</w:t>
            </w:r>
          </w:p>
        </w:tc>
      </w:tr>
      <w:tr w14:paraId="4279E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36B81FE">
            <w:pPr>
              <w:spacing w:after="0" w:line="240" w:lineRule="auto"/>
            </w:pPr>
            <w:r>
              <w:t>Thursday</w:t>
            </w:r>
          </w:p>
        </w:tc>
        <w:tc>
          <w:tcPr>
            <w:tcW w:w="1440" w:type="dxa"/>
          </w:tcPr>
          <w:p w14:paraId="24754302">
            <w:pPr>
              <w:spacing w:after="0" w:line="240" w:lineRule="auto"/>
            </w:pPr>
            <w:r>
              <w:t>Vegetable Rice</w:t>
            </w:r>
          </w:p>
        </w:tc>
        <w:tc>
          <w:tcPr>
            <w:tcW w:w="1440" w:type="dxa"/>
          </w:tcPr>
          <w:p w14:paraId="22FAE31C">
            <w:pPr>
              <w:spacing w:after="0" w:line="240" w:lineRule="auto"/>
            </w:pPr>
            <w:r>
              <w:t>Beef Fry &amp; Chicken Curry</w:t>
            </w:r>
          </w:p>
        </w:tc>
        <w:tc>
          <w:tcPr>
            <w:tcW w:w="1440" w:type="dxa"/>
          </w:tcPr>
          <w:p w14:paraId="10EBCF5C">
            <w:pPr>
              <w:spacing w:after="0" w:line="240" w:lineRule="auto"/>
            </w:pPr>
            <w:r>
              <w:t>Spinach</w:t>
            </w:r>
          </w:p>
        </w:tc>
        <w:tc>
          <w:tcPr>
            <w:tcW w:w="1440" w:type="dxa"/>
          </w:tcPr>
          <w:p w14:paraId="6503A7A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Njegere sauce</w:t>
            </w:r>
          </w:p>
        </w:tc>
        <w:tc>
          <w:tcPr>
            <w:tcW w:w="1440" w:type="dxa"/>
          </w:tcPr>
          <w:p w14:paraId="1DCD964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  <w:tr w14:paraId="4BA67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BA90FBD">
            <w:pPr>
              <w:spacing w:after="0" w:line="240" w:lineRule="auto"/>
            </w:pPr>
            <w:r>
              <w:t>Friday</w:t>
            </w:r>
          </w:p>
        </w:tc>
        <w:tc>
          <w:tcPr>
            <w:tcW w:w="1440" w:type="dxa"/>
          </w:tcPr>
          <w:p w14:paraId="69C5CE8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Pilau &amp; wedge potatoes</w:t>
            </w:r>
          </w:p>
        </w:tc>
        <w:tc>
          <w:tcPr>
            <w:tcW w:w="1440" w:type="dxa"/>
          </w:tcPr>
          <w:p w14:paraId="4BE292B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bbq</w:t>
            </w:r>
            <w:r>
              <w:t xml:space="preserve"> Chicken &amp; Beef Roast</w:t>
            </w:r>
            <w:r>
              <w:rPr>
                <w:rFonts w:hint="default"/>
                <w:lang w:val="en-US"/>
              </w:rPr>
              <w:t>ed</w:t>
            </w:r>
          </w:p>
        </w:tc>
        <w:tc>
          <w:tcPr>
            <w:tcW w:w="1440" w:type="dxa"/>
          </w:tcPr>
          <w:p w14:paraId="052E99D3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Cabbage carrot &amp; kachumbari</w:t>
            </w:r>
          </w:p>
        </w:tc>
        <w:tc>
          <w:tcPr>
            <w:tcW w:w="1440" w:type="dxa"/>
          </w:tcPr>
          <w:p w14:paraId="49C055F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kunde</w:t>
            </w:r>
          </w:p>
        </w:tc>
        <w:tc>
          <w:tcPr>
            <w:tcW w:w="1440" w:type="dxa"/>
          </w:tcPr>
          <w:p w14:paraId="2046C1F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Seasonal fruit</w:t>
            </w:r>
          </w:p>
        </w:tc>
      </w:tr>
    </w:tbl>
    <w:p w14:paraId="44DE1DD5">
      <w:pPr>
        <w:pStyle w:val="24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A8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269</Words>
  <Characters>1446</Characters>
  <Lines>0</Lines>
  <Paragraphs>0</Paragraphs>
  <TotalTime>0</TotalTime>
  <ScaleCrop>false</ScaleCrop>
  <LinksUpToDate>false</LinksUpToDate>
  <CharactersWithSpaces>1587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2026-05-27T14:36:17Z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eyJoZGlkIjoiNGEwYzZlZjczMmJjZTUxNjY1Njc5M2I4Nzc3ZDYyMzAifQ==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BB46293A28F94CCB96D2676EEE5B48A4_12</vt:lpwstr>
  </property>
</Properties>
</file>